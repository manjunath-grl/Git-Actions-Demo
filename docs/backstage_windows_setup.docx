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91D52">
      <w:pPr>
        <w:rPr>
          <w:vertAlign w:val="baseline"/>
        </w:rPr>
      </w:pPr>
      <w:r>
        <w:br w:type="textWrapping"/>
      </w:r>
      <w:r>
        <w:rPr>
          <w:rStyle w:val="138"/>
        </w:rPr>
        <w:t>Backstage UI — Windows Installation Guide (Stable Setup for 2025)</w:t>
      </w:r>
      <w:r>
        <w:rPr>
          <w:rStyle w:val="138"/>
        </w:rPr>
        <w:br w:type="textWrapping"/>
      </w:r>
      <w:r>
        <w:br w:type="textWrapping"/>
      </w:r>
      <w:r>
        <w:t>This document provides a complete, stable setup guide for installing and running Backstage UI on Windows.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 </w:t>
      </w:r>
      <w:r>
        <w:rPr>
          <w:rStyle w:val="140"/>
        </w:rPr>
        <w:t>1. System Requirements</w:t>
      </w:r>
      <w:r>
        <w:br w:type="textWrapping"/>
      </w:r>
    </w:p>
    <w:tbl>
      <w:tblPr>
        <w:tblStyle w:val="35"/>
        <w:tblW w:w="8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20"/>
        <w:gridCol w:w="2220"/>
        <w:gridCol w:w="2220"/>
        <w:gridCol w:w="2220"/>
      </w:tblGrid>
      <w:tr w14:paraId="0ABE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8" w:hRule="atLeast"/>
        </w:trPr>
        <w:tc>
          <w:tcPr>
            <w:tcW w:w="2220" w:type="dxa"/>
          </w:tcPr>
          <w:p w14:paraId="349F609C">
            <w:pP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 xml:space="preserve">Component </w:t>
            </w:r>
          </w:p>
        </w:tc>
        <w:tc>
          <w:tcPr>
            <w:tcW w:w="2220" w:type="dxa"/>
          </w:tcPr>
          <w:p w14:paraId="57A85AEB">
            <w:pP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 xml:space="preserve">Required </w:t>
            </w:r>
          </w:p>
        </w:tc>
        <w:tc>
          <w:tcPr>
            <w:tcW w:w="2220" w:type="dxa"/>
          </w:tcPr>
          <w:p w14:paraId="35C88EDC">
            <w:pP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 xml:space="preserve">Version </w:t>
            </w:r>
          </w:p>
        </w:tc>
        <w:tc>
          <w:tcPr>
            <w:tcW w:w="2220" w:type="dxa"/>
          </w:tcPr>
          <w:p w14:paraId="1F0EF7CD">
            <w:pP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 xml:space="preserve">Reason </w:t>
            </w:r>
          </w:p>
        </w:tc>
      </w:tr>
      <w:tr w14:paraId="64E4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73" w:hRule="atLeast"/>
        </w:trPr>
        <w:tc>
          <w:tcPr>
            <w:tcW w:w="2220" w:type="dxa"/>
          </w:tcPr>
          <w:p w14:paraId="28FCF9E6">
            <w:pPr>
              <w:rPr>
                <w:vertAlign w:val="baseline"/>
              </w:rPr>
            </w:pPr>
            <w:r>
              <w:t>Node.js</w:t>
            </w:r>
          </w:p>
        </w:tc>
        <w:tc>
          <w:tcPr>
            <w:tcW w:w="2220" w:type="dxa"/>
          </w:tcPr>
          <w:p w14:paraId="79E7AD7E">
            <w:pPr>
              <w:rPr>
                <w:vertAlign w:val="baseline"/>
              </w:rPr>
            </w:pPr>
            <w:r>
              <w:t xml:space="preserve">20.x </w:t>
            </w:r>
          </w:p>
        </w:tc>
        <w:tc>
          <w:tcPr>
            <w:tcW w:w="2220" w:type="dxa"/>
          </w:tcPr>
          <w:p w14:paraId="156E8C79">
            <w:pPr>
              <w:rPr>
                <w:vertAlign w:val="baseline"/>
              </w:rPr>
            </w:pPr>
            <w:r>
              <w:t>(LTS)</w:t>
            </w:r>
          </w:p>
        </w:tc>
        <w:tc>
          <w:tcPr>
            <w:tcW w:w="2220" w:type="dxa"/>
          </w:tcPr>
          <w:p w14:paraId="3BF9AAB2">
            <w:pPr>
              <w:rPr>
                <w:vertAlign w:val="baseline"/>
              </w:rPr>
            </w:pPr>
            <w:r>
              <w:t>Backstage does NOT support Node 22/24</w:t>
            </w:r>
          </w:p>
        </w:tc>
      </w:tr>
      <w:tr w14:paraId="4C568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8" w:hRule="atLeast"/>
        </w:trPr>
        <w:tc>
          <w:tcPr>
            <w:tcW w:w="2220" w:type="dxa"/>
          </w:tcPr>
          <w:p w14:paraId="5E446B33">
            <w:pPr>
              <w:rPr>
                <w:vertAlign w:val="baseline"/>
              </w:rPr>
            </w:pPr>
            <w:r>
              <w:t xml:space="preserve">Python </w:t>
            </w:r>
          </w:p>
        </w:tc>
        <w:tc>
          <w:tcPr>
            <w:tcW w:w="2220" w:type="dxa"/>
          </w:tcPr>
          <w:p w14:paraId="1C6DD5FC">
            <w:pPr>
              <w:rPr>
                <w:vertAlign w:val="baseline"/>
              </w:rPr>
            </w:pPr>
            <w:r>
              <w:t>3.10–3.12</w:t>
            </w:r>
          </w:p>
        </w:tc>
        <w:tc>
          <w:tcPr>
            <w:tcW w:w="2220" w:type="dxa"/>
          </w:tcPr>
          <w:p w14:paraId="64B00EC0">
            <w:pPr>
              <w:rPr>
                <w:vertAlign w:val="baseline"/>
              </w:rPr>
            </w:pPr>
          </w:p>
        </w:tc>
        <w:tc>
          <w:tcPr>
            <w:tcW w:w="2220" w:type="dxa"/>
          </w:tcPr>
          <w:p w14:paraId="6D4AFB41">
            <w:pPr>
              <w:rPr>
                <w:vertAlign w:val="baseline"/>
              </w:rPr>
            </w:pPr>
            <w:r>
              <w:t>Required for node-gyp builds</w:t>
            </w:r>
          </w:p>
        </w:tc>
      </w:tr>
      <w:tr w14:paraId="5728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8" w:hRule="atLeast"/>
        </w:trPr>
        <w:tc>
          <w:tcPr>
            <w:tcW w:w="2220" w:type="dxa"/>
          </w:tcPr>
          <w:p w14:paraId="5287EAB9">
            <w:pPr>
              <w:rPr>
                <w:vertAlign w:val="baseline"/>
              </w:rPr>
            </w:pPr>
            <w:r>
              <w:t xml:space="preserve">Yarn </w:t>
            </w:r>
          </w:p>
        </w:tc>
        <w:tc>
          <w:tcPr>
            <w:tcW w:w="2220" w:type="dxa"/>
          </w:tcPr>
          <w:p w14:paraId="09C416EC">
            <w:pPr>
              <w:rPr>
                <w:rFonts w:hint="default"/>
                <w:vertAlign w:val="baseline"/>
                <w:lang w:val="en-US"/>
              </w:rPr>
            </w:pPr>
            <w:r>
              <w:t xml:space="preserve"> Latest (v4 auto-installed</w:t>
            </w:r>
            <w:r>
              <w:rPr>
                <w:rFonts w:hint="default"/>
                <w:lang w:val="en-US"/>
              </w:rPr>
              <w:t>)</w:t>
            </w:r>
          </w:p>
        </w:tc>
        <w:tc>
          <w:tcPr>
            <w:tcW w:w="2220" w:type="dxa"/>
          </w:tcPr>
          <w:p w14:paraId="1A783510">
            <w:pPr>
              <w:rPr>
                <w:vertAlign w:val="baseline"/>
              </w:rPr>
            </w:pPr>
          </w:p>
        </w:tc>
        <w:tc>
          <w:tcPr>
            <w:tcW w:w="2220" w:type="dxa"/>
          </w:tcPr>
          <w:p w14:paraId="72877AAF">
            <w:pPr>
              <w:rPr>
                <w:vertAlign w:val="baseline"/>
              </w:rPr>
            </w:pPr>
            <w:r>
              <w:t>Backstage uses Yarn Berry</w:t>
            </w:r>
          </w:p>
        </w:tc>
      </w:tr>
      <w:tr w14:paraId="10EC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8" w:hRule="atLeast"/>
        </w:trPr>
        <w:tc>
          <w:tcPr>
            <w:tcW w:w="2220" w:type="dxa"/>
          </w:tcPr>
          <w:p w14:paraId="1D5F6057">
            <w:pPr>
              <w:rPr>
                <w:vertAlign w:val="baseline"/>
              </w:rPr>
            </w:pPr>
            <w:r>
              <w:t>C++ Build Tools</w:t>
            </w:r>
          </w:p>
        </w:tc>
        <w:tc>
          <w:tcPr>
            <w:tcW w:w="2220" w:type="dxa"/>
          </w:tcPr>
          <w:p w14:paraId="39175B0C">
            <w:pPr>
              <w:rPr>
                <w:vertAlign w:val="baseline"/>
              </w:rPr>
            </w:pPr>
            <w:r>
              <w:t>MSVC Build Tools 2022</w:t>
            </w:r>
          </w:p>
        </w:tc>
        <w:tc>
          <w:tcPr>
            <w:tcW w:w="2220" w:type="dxa"/>
          </w:tcPr>
          <w:p w14:paraId="291FE443">
            <w:pPr>
              <w:rPr>
                <w:vertAlign w:val="baseline"/>
              </w:rPr>
            </w:pPr>
          </w:p>
        </w:tc>
        <w:tc>
          <w:tcPr>
            <w:tcW w:w="2220" w:type="dxa"/>
          </w:tcPr>
          <w:p w14:paraId="7CB61FAD">
            <w:pPr>
              <w:rPr>
                <w:vertAlign w:val="baseline"/>
              </w:rPr>
            </w:pPr>
            <w:r>
              <w:t>Required for native module compilation</w:t>
            </w:r>
          </w:p>
        </w:tc>
      </w:tr>
      <w:tr w14:paraId="59A2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8" w:hRule="atLeast"/>
        </w:trPr>
        <w:tc>
          <w:tcPr>
            <w:tcW w:w="2220" w:type="dxa"/>
          </w:tcPr>
          <w:p w14:paraId="4CDE3DE5">
            <w:pPr>
              <w:rPr>
                <w:vertAlign w:val="baseline"/>
              </w:rPr>
            </w:pPr>
            <w:r>
              <w:t xml:space="preserve">Node-gyp </w:t>
            </w:r>
          </w:p>
        </w:tc>
        <w:tc>
          <w:tcPr>
            <w:tcW w:w="2220" w:type="dxa"/>
          </w:tcPr>
          <w:p w14:paraId="640C670B">
            <w:pPr>
              <w:rPr>
                <w:vertAlign w:val="baseline"/>
              </w:rPr>
            </w:pPr>
          </w:p>
        </w:tc>
        <w:tc>
          <w:tcPr>
            <w:tcW w:w="2220" w:type="dxa"/>
          </w:tcPr>
          <w:p w14:paraId="0C3B58AD">
            <w:pPr>
              <w:rPr>
                <w:vertAlign w:val="baseline"/>
              </w:rPr>
            </w:pPr>
            <w:r>
              <w:t xml:space="preserve">Latest </w:t>
            </w:r>
          </w:p>
        </w:tc>
        <w:tc>
          <w:tcPr>
            <w:tcW w:w="2220" w:type="dxa"/>
          </w:tcPr>
          <w:p w14:paraId="63FCC785">
            <w:pPr>
              <w:rPr>
                <w:vertAlign w:val="baseline"/>
              </w:rPr>
            </w:pPr>
            <w:r>
              <w:t>Required for compiling SQLite, tree-sitter, etc.</w:t>
            </w:r>
          </w:p>
        </w:tc>
      </w:tr>
    </w:tbl>
    <w:p w14:paraId="62816298">
      <w:r>
        <w:br w:type="textWrapping"/>
      </w:r>
      <w:r>
        <w:br w:type="textWrapping"/>
      </w:r>
      <w:r>
        <w:br w:type="textWrapping"/>
      </w:r>
    </w:p>
    <w:p w14:paraId="68E61C34">
      <w:pPr>
        <w:numPr>
          <w:ilvl w:val="0"/>
          <w:numId w:val="7"/>
        </w:numPr>
        <w:ind w:left="49" w:leftChars="0" w:firstLine="0" w:firstLineChars="0"/>
      </w:pPr>
      <w:r>
        <w:rPr>
          <w:rStyle w:val="140"/>
        </w:rPr>
        <w:t>Install Node.js 20 using NVM</w:t>
      </w:r>
      <w:r>
        <w:br w:type="textWrapping"/>
      </w:r>
      <w:r>
        <w:br w:type="textWrapping"/>
      </w:r>
      <w:r>
        <w:t>nvm install 20</w:t>
      </w:r>
      <w:r>
        <w:br w:type="textWrapping"/>
      </w:r>
      <w:r>
        <w:t>nvm use 20</w:t>
      </w:r>
      <w:r>
        <w:br w:type="textWrapping"/>
      </w:r>
      <w:r>
        <w:t>node -v</w:t>
      </w:r>
      <w:r>
        <w:br w:type="textWrapping"/>
      </w:r>
      <w:r>
        <w:br w:type="textWrapping"/>
      </w:r>
      <w:r>
        <w:t>Expected output:</w:t>
      </w:r>
      <w:r>
        <w:br w:type="textWrapping"/>
      </w:r>
      <w:r>
        <w:t>v20.x.x</w:t>
      </w:r>
      <w:r>
        <w:br w:type="textWrapping"/>
      </w:r>
      <w:r>
        <w:br w:type="textWrapping"/>
      </w:r>
      <w:r>
        <w:br w:type="textWrapping"/>
      </w:r>
      <w:r>
        <w:rPr>
          <w:rStyle w:val="140"/>
        </w:rPr>
        <w:t>3. Install Python 3.12</w:t>
      </w:r>
      <w:r>
        <w:br w:type="textWrapping"/>
      </w:r>
      <w:r>
        <w:br w:type="textWrapping"/>
      </w:r>
      <w:r>
        <w:t>Download Python 3.12:</w:t>
      </w:r>
      <w:r>
        <w:br w:type="textWrapping"/>
      </w:r>
      <w:r>
        <w:br w:type="textWrapping"/>
      </w:r>
      <w:r>
        <w:t>https://www.python.org/downloads/release/python-3120/</w:t>
      </w:r>
      <w:r>
        <w:br w:type="textWrapping"/>
      </w:r>
      <w:r>
        <w:br w:type="textWrapping"/>
      </w:r>
      <w:r>
        <w:t>During installation select:</w:t>
      </w:r>
      <w:r>
        <w:br w:type="textWrapping"/>
      </w:r>
      <w:r>
        <w:br w:type="textWrapping"/>
      </w:r>
      <w:r>
        <w:t>- Add Python to PATH</w:t>
      </w:r>
      <w:r>
        <w:br w:type="textWrapping"/>
      </w:r>
      <w:r>
        <w:t>- Install for all users</w:t>
      </w:r>
      <w:r>
        <w:br w:type="textWrapping"/>
      </w:r>
      <w:r>
        <w:br w:type="textWrapping"/>
      </w:r>
      <w:r>
        <w:t>Verify:</w:t>
      </w:r>
      <w:r>
        <w:br w:type="textWrapping"/>
      </w:r>
      <w:r>
        <w:t>python --version</w:t>
      </w:r>
      <w:r>
        <w:br w:type="textWrapping"/>
      </w:r>
      <w:r>
        <w:br w:type="textWrapping"/>
      </w:r>
      <w:r>
        <w:t>Set Python for node-gyp:</w:t>
      </w:r>
      <w:r>
        <w:br w:type="textWrapping"/>
      </w:r>
      <w:r>
        <w:br w:type="textWrapping"/>
      </w:r>
      <w:r>
        <w:t>setx PYTHON "C:\Users\&lt;USERNAME&gt;\AppData\Local\Programs\Python\Python312\python.exe"</w:t>
      </w:r>
      <w:r>
        <w:br w:type="textWrapping"/>
      </w:r>
      <w:r>
        <w:br w:type="textWrapping"/>
      </w:r>
      <w:r>
        <w:rPr>
          <w:rStyle w:val="140"/>
        </w:rPr>
        <w:t>4. Install Build Tools (MSVC + SDK)</w:t>
      </w:r>
      <w:r>
        <w:br w:type="textWrapping"/>
      </w:r>
      <w:r>
        <w:br w:type="textWrapping"/>
      </w:r>
      <w:r>
        <w:t>Download:</w:t>
      </w:r>
      <w:r>
        <w:br w:type="textWrapping"/>
      </w:r>
      <w:r>
        <w:br w:type="textWrapping"/>
      </w:r>
      <w:r>
        <w:t>https://visualstudio.microsoft.com/visual-cpp-build-tools/</w:t>
      </w:r>
      <w:r>
        <w:br w:type="textWrapping"/>
      </w:r>
      <w:r>
        <w:br w:type="textWrapping"/>
      </w:r>
      <w:r>
        <w:t>Select:</w:t>
      </w:r>
      <w:r>
        <w:br w:type="textWrapping"/>
      </w:r>
      <w:r>
        <w:br w:type="textWrapping"/>
      </w:r>
      <w:r>
        <w:t>- MSVC v143 Build Tools</w:t>
      </w:r>
      <w:r>
        <w:br w:type="textWrapping"/>
      </w:r>
      <w:r>
        <w:t>- Windows 10/11 SDK</w:t>
      </w:r>
      <w:r>
        <w:br w:type="textWrapping"/>
      </w:r>
      <w:r>
        <w:t>- C++ CMake tools</w:t>
      </w:r>
      <w:r>
        <w:br w:type="textWrapping"/>
      </w:r>
      <w:r>
        <w:br w:type="textWrapping"/>
      </w:r>
      <w:r>
        <w:rPr>
          <w:rStyle w:val="140"/>
        </w:rPr>
        <w:t xml:space="preserve"> 5. Install Node-gyp</w:t>
      </w:r>
      <w:r>
        <w:br w:type="textWrapping"/>
      </w:r>
      <w:r>
        <w:br w:type="textWrapping"/>
      </w:r>
      <w:r>
        <w:t>npm install -g node-gyp</w:t>
      </w:r>
      <w:r>
        <w:br w:type="textWrapping"/>
      </w:r>
      <w:r>
        <w:br w:type="textWrapping"/>
      </w:r>
      <w:r>
        <w:br w:type="textWrapping"/>
      </w:r>
      <w:r>
        <w:rPr>
          <w:rStyle w:val="140"/>
        </w:rPr>
        <w:t>6. Install Yarn</w:t>
      </w:r>
      <w:r>
        <w:br w:type="textWrapping"/>
      </w:r>
      <w:r>
        <w:br w:type="textWrapping"/>
      </w:r>
      <w:r>
        <w:t>npm install -g yarn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Style w:val="140"/>
        </w:rPr>
        <w:t>7. Create a Backstage App</w:t>
      </w:r>
      <w:r>
        <w:br w:type="textWrapping"/>
      </w:r>
      <w:r>
        <w:br w:type="textWrapping"/>
      </w:r>
      <w:r>
        <w:t>npx @backstage/create-app@latest</w:t>
      </w:r>
      <w:r>
        <w:br w:type="textWrapping"/>
      </w:r>
      <w:r>
        <w:br w:type="textWrapping"/>
      </w:r>
      <w:r>
        <w:t>Enter project name when prompted.</w:t>
      </w:r>
      <w:r>
        <w:br w:type="textWrapping"/>
      </w:r>
      <w:r>
        <w:br w:type="textWrapping"/>
      </w:r>
      <w:r>
        <w:t>8. Install Dependencies</w:t>
      </w:r>
      <w:r>
        <w:br w:type="textWrapping"/>
      </w:r>
      <w:r>
        <w:br w:type="textWrapping"/>
      </w:r>
      <w:r>
        <w:t>cd &lt;your-app&gt;</w:t>
      </w:r>
      <w:r>
        <w:br w:type="textWrapping"/>
      </w:r>
      <w:r>
        <w:t>yarn install</w:t>
      </w:r>
      <w:r>
        <w:br w:type="textWrapping"/>
      </w:r>
      <w:r>
        <w:br w:type="textWrapping"/>
      </w:r>
      <w:r>
        <w:rPr>
          <w:rStyle w:val="140"/>
        </w:rPr>
        <w:t>9. Run Backstage Locally</w:t>
      </w:r>
      <w:bookmarkStart w:id="0" w:name="_GoBack"/>
      <w:bookmarkEnd w:id="0"/>
      <w:r>
        <w:br w:type="textWrapping"/>
      </w:r>
      <w:r>
        <w:t>yarn dev</w:t>
      </w:r>
      <w:r>
        <w:br w:type="textWrapping"/>
      </w:r>
      <w:r>
        <w:br w:type="textWrapping"/>
      </w:r>
      <w:r>
        <w:t>Backstage UI opens at:</w:t>
      </w:r>
      <w:r>
        <w:br w:type="textWrapping"/>
      </w:r>
      <w:r>
        <w:br w:type="textWrapping"/>
      </w:r>
      <w:r>
        <w:t>http://localhost:3000</w:t>
      </w:r>
      <w:r>
        <w:br w:type="textWrapping"/>
      </w:r>
      <w:r>
        <w:br w:type="textWrapping"/>
      </w:r>
      <w:r>
        <w:rPr>
          <w:rStyle w:val="140"/>
          <w:rFonts w:hint="default"/>
          <w:lang w:val="en-US"/>
        </w:rPr>
        <w:t>1</w:t>
      </w:r>
      <w:r>
        <w:rPr>
          <w:rStyle w:val="140"/>
        </w:rPr>
        <w:t>0. Common Windows Fixes</w:t>
      </w:r>
      <w:r>
        <w:br w:type="textWrapping"/>
      </w:r>
      <w:r>
        <w:br w:type="textWrapping"/>
      </w:r>
      <w:r>
        <w:t>Fix Node-gyp toolchain:</w:t>
      </w:r>
      <w:r>
        <w:br w:type="textWrapping"/>
      </w:r>
      <w:r>
        <w:t>npm install -g windows-build-tools</w:t>
      </w:r>
      <w:r>
        <w:br w:type="textWrapping"/>
      </w:r>
      <w:r>
        <w:br w:type="textWrapping"/>
      </w:r>
      <w:r>
        <w:rPr>
          <w:rStyle w:val="140"/>
        </w:rPr>
        <w:t>Clear Yarn cache:</w:t>
      </w:r>
      <w:r>
        <w:br w:type="textWrapping"/>
      </w:r>
      <w:r>
        <w:t>yarn cache clean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6B98A5"/>
    <w:multiLevelType w:val="singleLevel"/>
    <w:tmpl w:val="D06B98A5"/>
    <w:lvl w:ilvl="0" w:tentative="0">
      <w:start w:val="2"/>
      <w:numFmt w:val="decimal"/>
      <w:suff w:val="space"/>
      <w:lvlText w:val="%1."/>
      <w:lvlJc w:val="left"/>
      <w:pPr>
        <w:ind w:left="49" w:leftChars="0" w:firstLine="0" w:firstLineChars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E0967"/>
    <w:rsid w:val="56CD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Manjunath Ambiger</cp:lastModifiedBy>
  <cp:lastPrinted>2025-12-12T10:10:02Z</cp:lastPrinted>
  <dcterms:modified xsi:type="dcterms:W3CDTF">2025-12-12T10:14:30Z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0EECAD331AC74BB7BE4332FB6F175352_12</vt:lpwstr>
  </property>
</Properties>
</file>